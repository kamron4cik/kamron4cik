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71F45">
      <w:pPr>
        <w:pStyle w:val="37"/>
      </w:pPr>
      <w:r>
        <w:t>Kamronbek Jumanov</w:t>
      </w:r>
    </w:p>
    <w:p w14:paraId="28776EF7">
      <w:pPr>
        <w:jc w:val="center"/>
      </w:pPr>
      <w:r>
        <w:t xml:space="preserve">Tashkent, Uzbekistan | +998900452579 | jumanovkamronbek8@gmail.com | Telegram: @keys_xyz | LinkedIn: </w:t>
      </w:r>
      <w:r>
        <w:fldChar w:fldCharType="begin"/>
      </w:r>
      <w:r>
        <w:instrText xml:space="preserve"> HYPERLINK "https://www.linkedin.com/in/kamronbek-jumanov-a4ab362b6/" </w:instrText>
      </w:r>
      <w:r>
        <w:fldChar w:fldCharType="separate"/>
      </w:r>
      <w:r>
        <w:rPr>
          <w:rStyle w:val="20"/>
        </w:rPr>
        <w:t>Kamronbek</w:t>
      </w:r>
      <w:r>
        <w:fldChar w:fldCharType="end"/>
      </w:r>
    </w:p>
    <w:p w14:paraId="1B7E48E4">
      <w:pPr>
        <w:pStyle w:val="2"/>
      </w:pPr>
      <w:r>
        <w:t>Objective</w:t>
      </w:r>
    </w:p>
    <w:p w14:paraId="5B58FA1A">
      <w:r>
        <w:t>Motivated Java programmer with strong foundations in backend development and cybersecurity, experienced in building internal-use applications and contributing to innovative projects. Passionate about creating scalable systems, learning emerging technologies, and solving complex problems in software engineering.</w:t>
      </w:r>
    </w:p>
    <w:p w14:paraId="175389BA">
      <w:pPr>
        <w:pStyle w:val="2"/>
      </w:pPr>
      <w:r>
        <w:t>Work Experience</w:t>
      </w:r>
    </w:p>
    <w:p w14:paraId="244ADDDF">
      <w:pPr>
        <w:pStyle w:val="3"/>
      </w:pPr>
      <w:r>
        <w:rPr>
          <w:rFonts w:hint="default"/>
          <w:lang w:val="en-US"/>
        </w:rPr>
        <w:t>Customer Support</w:t>
      </w:r>
    </w:p>
    <w:p w14:paraId="2EC30620">
      <w:r>
        <w:rPr>
          <w:rFonts w:hint="default"/>
          <w:lang w:val="en-US"/>
        </w:rPr>
        <w:t>PharmaStaff</w:t>
      </w:r>
      <w:r>
        <w:t xml:space="preserve"> Company | Aug 2025 – Present | Tashkent, Uzbekistan</w:t>
      </w:r>
    </w:p>
    <w:p w14:paraId="4F0B676A">
      <w:r>
        <w:t xml:space="preserve">- </w:t>
      </w:r>
      <w:r>
        <w:rPr>
          <w:rFonts w:hint="default" w:eastAsia="SimSun" w:cs="SimSun" w:asciiTheme="minorAscii" w:hAnsiTheme="minorAscii"/>
          <w:sz w:val="24"/>
          <w:szCs w:val="24"/>
        </w:rPr>
        <w:t>Providing timely and accurate assistance to customers via phone, email, or chat.</w:t>
      </w:r>
      <w:r>
        <w:rPr>
          <w:rFonts w:hint="default" w:asciiTheme="minorAscii" w:hAnsiTheme="minorAscii"/>
        </w:rPr>
        <w:br w:type="textWrapping"/>
      </w:r>
      <w:r>
        <w:t>- Working in a collaborative team environment, applying Agile practices.</w:t>
      </w:r>
    </w:p>
    <w:p w14:paraId="04DD435D">
      <w:pPr>
        <w:pStyle w:val="3"/>
      </w:pPr>
      <w:r>
        <w:t>Programmer – Cybersecurity Department</w:t>
      </w:r>
    </w:p>
    <w:p w14:paraId="640FF70D">
      <w:r>
        <w:t>Ministry of Internal Affairs | Apr 2025 – Jul 2025 | Tashkent, Uzbekistan</w:t>
      </w:r>
    </w:p>
    <w:p w14:paraId="1003CE40">
      <w:r>
        <w:t>- Designed and developed internal-use applications for cybersecurity operations.</w:t>
      </w:r>
      <w:r>
        <w:br w:type="textWrapping"/>
      </w:r>
      <w:r>
        <w:t>- Supported digital transformation initiatives to enhance cyber defense tools.</w:t>
      </w:r>
    </w:p>
    <w:p w14:paraId="05C97E44">
      <w:pPr>
        <w:pStyle w:val="3"/>
      </w:pPr>
      <w:r>
        <w:t>Research Assistant</w:t>
      </w:r>
    </w:p>
    <w:p w14:paraId="0EA97BE3">
      <w:r>
        <w:t>Self-Employed | May 2024 – Sep 2024 | Tashkent, Uzbekistan</w:t>
      </w:r>
    </w:p>
    <w:p w14:paraId="42BF8F1E">
      <w:r>
        <w:t>- Conducted independent research projects in English.</w:t>
      </w:r>
    </w:p>
    <w:p w14:paraId="04F50267">
      <w:pPr>
        <w:pStyle w:val="3"/>
      </w:pPr>
      <w:r>
        <w:t>Wikipedia Article Writer</w:t>
      </w:r>
    </w:p>
    <w:p w14:paraId="6D7B1EB4">
      <w:r>
        <w:t>Wikipedia | May 2023 – Sep 2023 | Tashkent, Uzbekistan</w:t>
      </w:r>
    </w:p>
    <w:p w14:paraId="17CE2BF2">
      <w:r>
        <w:t>- Authored and contributed to 100+ Uzbek-language Wikipedia articles.</w:t>
      </w:r>
      <w:r>
        <w:br w:type="textWrapping"/>
      </w:r>
      <w:r>
        <w:t>- Collaborated with editors to improve online content.</w:t>
      </w:r>
    </w:p>
    <w:p w14:paraId="21238202">
      <w:pPr>
        <w:pStyle w:val="2"/>
      </w:pPr>
      <w:r>
        <w:t>Projects</w:t>
      </w:r>
    </w:p>
    <w:p w14:paraId="1221716B">
      <w:r>
        <w:t>Oromland (Founder &amp; Developer)</w:t>
      </w:r>
    </w:p>
    <w:p w14:paraId="10BBA6D4">
      <w:r>
        <w:t>- Personal project focused on building a digital platform (startup initiative).</w:t>
      </w:r>
      <w:r>
        <w:br w:type="textWrapping"/>
      </w:r>
      <w:r>
        <w:t>- Applied full-stack and backend development skills to design and implement the system.</w:t>
      </w:r>
    </w:p>
    <w:p w14:paraId="66EDB8E6">
      <w:pPr>
        <w:pStyle w:val="2"/>
      </w:pPr>
      <w:r>
        <w:t>Achievements</w:t>
      </w:r>
    </w:p>
    <w:p w14:paraId="7FFA46F0">
      <w:r>
        <w:t>- Participated in Hackunicorn Camp (2025) – exposure to innovative software development.</w:t>
      </w:r>
      <w:r>
        <w:br w:type="textWrapping"/>
      </w:r>
      <w:r>
        <w:t>- Participated in Karyera Oromgohi Camp (2025) – career development and networking experience.</w:t>
      </w:r>
    </w:p>
    <w:p w14:paraId="544B8708">
      <w:pPr>
        <w:pStyle w:val="2"/>
      </w:pPr>
      <w:r>
        <w:t>Education</w:t>
      </w:r>
    </w:p>
    <w:p w14:paraId="5BB8E1EE">
      <w:r>
        <w:t>Inha University in Tashkent</w:t>
      </w:r>
    </w:p>
    <w:p w14:paraId="03091D86">
      <w:r>
        <w:t>Bachelor of Science in Information and Communication Engineering</w:t>
      </w:r>
    </w:p>
    <w:p w14:paraId="65F74AF5">
      <w:r>
        <w:t>Sep 2023 – May 2027 | GPA: 3.54 / 4.50</w:t>
      </w:r>
    </w:p>
    <w:p w14:paraId="478A5227">
      <w:r>
        <w:t xml:space="preserve">PDP Academy – Backend Development (Java) </w:t>
      </w:r>
      <w:bookmarkStart w:id="0" w:name="_GoBack"/>
      <w:bookmarkEnd w:id="0"/>
    </w:p>
    <w:p w14:paraId="374F1032">
      <w:r>
        <w:t>Proxima DevOps Program – Selected (1 of 25 students out of 200+). Specialization in CI/CD, containerization, and cloud infrastructure.</w:t>
      </w:r>
    </w:p>
    <w:p w14:paraId="58A8AC3A">
      <w:pPr>
        <w:pStyle w:val="2"/>
      </w:pPr>
      <w:r>
        <w:t>Skills</w:t>
      </w:r>
    </w:p>
    <w:p w14:paraId="0D8FD1D0">
      <w:r>
        <w:t>Programming &amp; Development: Java (OOP, Collections, Spring Boot, REST APIs), SQL, Python, C++</w:t>
      </w:r>
      <w:r>
        <w:br w:type="textWrapping"/>
      </w:r>
      <w:r>
        <w:t>Backend &amp; Databases: Spring Framework, PostgreSQL, MySQL, Git, GitHub</w:t>
      </w:r>
      <w:r>
        <w:br w:type="textWrapping"/>
      </w:r>
      <w:r>
        <w:t>DevOps &amp; Infrastructure: Linux (Kali, Ubuntu), Docker, CI/CD pipelines, Shell Scripting</w:t>
      </w:r>
      <w:r>
        <w:br w:type="textWrapping"/>
      </w:r>
      <w:r>
        <w:t>Cybersecurity &amp; OSINT: OSINT (TCM Security), Cryptography basics, Ethical Hacking concepts</w:t>
      </w:r>
      <w:r>
        <w:br w:type="textWrapping"/>
      </w:r>
      <w:r>
        <w:t>Soft Skills: Problem Solving (HackerRank certified), Team collaboration, Research &amp; Writing</w:t>
      </w:r>
      <w:r>
        <w:br w:type="textWrapping"/>
      </w:r>
      <w:r>
        <w:t>Languages: English (C1), Russian (B1), Uzbek (Native)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ust Me Again Down He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ust Me Again Down Here">
    <w:panose1 w:val="02000500000000000000"/>
    <w:charset w:val="00"/>
    <w:family w:val="auto"/>
    <w:pitch w:val="default"/>
    <w:sig w:usb0="A000002F" w:usb1="5000004A" w:usb2="00000000" w:usb3="00000000" w:csb0="00000093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6745F1"/>
    <w:rsid w:val="DFAEB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2013-12-24T05:15:00Z</dcterms:created>
  <dc:creator>python-docx</dc:creator>
  <dc:description>generated by python-docx</dc:description>
  <cp:lastModifiedBy>PharmaStaff</cp:lastModifiedBy>
  <dcterms:modified xsi:type="dcterms:W3CDTF">2025-11-21T14:17:10Z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1DCBB20306A8EA2B10F5A6686D404EDD_42</vt:lpwstr>
  </property>
</Properties>
</file>